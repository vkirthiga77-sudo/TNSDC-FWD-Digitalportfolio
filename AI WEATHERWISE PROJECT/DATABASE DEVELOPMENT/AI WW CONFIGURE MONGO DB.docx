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80C21E">
      <w:pPr>
        <w:jc w:val="center"/>
      </w:pPr>
      <w:bookmarkStart w:id="0" w:name="_GoBack"/>
      <w:bookmarkEnd w:id="0"/>
      <w:r>
        <w:rPr>
          <w:b/>
          <w:sz w:val="44"/>
        </w:rPr>
        <w:t>AI WEATHERWISE API</w:t>
      </w:r>
    </w:p>
    <w:p w14:paraId="28DCE007">
      <w:pPr>
        <w:jc w:val="center"/>
      </w:pPr>
      <w:r>
        <w:rPr>
          <w:b/>
          <w:sz w:val="32"/>
        </w:rPr>
        <w:t>Mongoose Database, Schemas &amp; Models</w:t>
      </w:r>
    </w:p>
    <w:p w14:paraId="27EA51B0">
      <w:pPr>
        <w:jc w:val="center"/>
      </w:pPr>
      <w:r>
        <w:rPr>
          <w:b/>
        </w:rPr>
        <w:t>Naan Mudhalvan – Skill Wallet Group Project</w:t>
      </w:r>
    </w:p>
    <w:p w14:paraId="5A236E5F"/>
    <w:p w14:paraId="3A1440A3">
      <w:pPr>
        <w:jc w:val="center"/>
      </w:pPr>
      <w:r>
        <w:t>Assigned Task: Install Mongoose, Create Database Connection, Create Schemas &amp; Models</w:t>
      </w:r>
    </w:p>
    <w:p w14:paraId="66B590C0">
      <w:r>
        <w:br w:type="page"/>
      </w:r>
    </w:p>
    <w:p w14:paraId="40FB69D5">
      <w:pPr>
        <w:pStyle w:val="2"/>
      </w:pPr>
      <w:r>
        <w:t>1. Task Description</w:t>
      </w:r>
    </w:p>
    <w:p w14:paraId="2CCABE5E">
      <w:r>
        <w:t>The assigned backend task for the AI WeatherWise API is to integrate MongoDB using Mongoose, create a reliable database connection, and define schemas and models for storing application data.</w:t>
      </w:r>
    </w:p>
    <w:p w14:paraId="287F074D">
      <w:pPr>
        <w:pStyle w:val="2"/>
      </w:pPr>
      <w:r>
        <w:t>2. Objectives</w:t>
      </w:r>
    </w:p>
    <w:p w14:paraId="3BEA1A7D">
      <w:pPr>
        <w:pStyle w:val="23"/>
      </w:pPr>
      <w:r>
        <w:t>Install the Mongoose package in the Node.js project.</w:t>
      </w:r>
    </w:p>
    <w:p w14:paraId="32BA962D">
      <w:pPr>
        <w:pStyle w:val="23"/>
      </w:pPr>
      <w:r>
        <w:t>Create a reusable MongoDB database connection.</w:t>
      </w:r>
    </w:p>
    <w:p w14:paraId="42D4E15A">
      <w:pPr>
        <w:pStyle w:val="23"/>
      </w:pPr>
      <w:r>
        <w:t>Configure the connection securely using environment variables.</w:t>
      </w:r>
    </w:p>
    <w:p w14:paraId="6348B8D5">
      <w:pPr>
        <w:pStyle w:val="23"/>
      </w:pPr>
      <w:r>
        <w:t>Create Mongoose schemas to define the structure of application data.</w:t>
      </w:r>
    </w:p>
    <w:p w14:paraId="6C73589C">
      <w:pPr>
        <w:pStyle w:val="23"/>
      </w:pPr>
      <w:r>
        <w:t>Create Mongoose models for database operations.</w:t>
      </w:r>
    </w:p>
    <w:p w14:paraId="265D1433">
      <w:pPr>
        <w:pStyle w:val="2"/>
      </w:pPr>
      <w:r>
        <w:t>3. Step 1 – Install Mongoose</w:t>
      </w:r>
    </w:p>
    <w:p w14:paraId="27B5B7C5">
      <w:r>
        <w:t>Open the terminal in the Node.js project directory and run:</w:t>
      </w:r>
    </w:p>
    <w:p w14:paraId="41C6ADA2">
      <w:pPr>
        <w:ind w:left="360"/>
      </w:pPr>
      <w:r>
        <w:rPr>
          <w:rFonts w:ascii="Courier New" w:hAnsi="Courier New"/>
          <w:sz w:val="18"/>
        </w:rPr>
        <w:t>npm install mongoose</w:t>
      </w:r>
    </w:p>
    <w:p w14:paraId="01180FE8">
      <w:r>
        <w:t>Mongoose is an Object Data Modeling (ODM) library for MongoDB and Node.js. It provides schemas, models, validation, and convenient methods for interacting with MongoDB.</w:t>
      </w:r>
    </w:p>
    <w:p w14:paraId="7A1E7F3A">
      <w:pPr>
        <w:pStyle w:val="2"/>
      </w:pPr>
      <w:r>
        <w:t>4. Step 2 – Configure Environment Variables</w:t>
      </w:r>
    </w:p>
    <w:p w14:paraId="2F08764F">
      <w:r>
        <w:t>Create a .env file in the project root. Store the MongoDB connection string in an environment variable.</w:t>
      </w:r>
    </w:p>
    <w:p w14:paraId="296CA2F9">
      <w:pPr>
        <w:ind w:left="360"/>
      </w:pPr>
      <w:r>
        <w:rPr>
          <w:rFonts w:ascii="Courier New" w:hAnsi="Courier New"/>
          <w:sz w:val="18"/>
        </w:rPr>
        <w:t>MONGO_URI=your_mongodb_connection_string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PORT=5000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JWT_SECRET=your_jwt_secret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GEMINI_API_KEY=your_gemini_api_key</w:t>
      </w:r>
    </w:p>
    <w:p w14:paraId="2C5ACC29">
      <w:r>
        <w:t>The actual MongoDB connection string and API keys should be kept private and should not be committed to public source-control repositories.</w:t>
      </w:r>
    </w:p>
    <w:p w14:paraId="3C71B146">
      <w:pPr>
        <w:pStyle w:val="2"/>
      </w:pPr>
      <w:r>
        <w:t>5. Step 3 – Create Database Connection</w:t>
      </w:r>
    </w:p>
    <w:p w14:paraId="4DBAF9CC">
      <w:r>
        <w:t>Create a file such as config/db.js. This file contains the reusable function responsible for connecting the application to MongoDB.</w:t>
      </w:r>
    </w:p>
    <w:p w14:paraId="57E3275C">
      <w:pPr>
        <w:ind w:left="360"/>
      </w:pPr>
      <w:r>
        <w:rPr>
          <w:rFonts w:ascii="Courier New" w:hAnsi="Courier New"/>
          <w:sz w:val="18"/>
        </w:rPr>
        <w:t>const mongoose = require('mongoose');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connectDB = async 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try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await mongoose.connect(process.env.MONGO_URI);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console.log('MongoDB connected successfully');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 catch (error)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console.error('MongoDB connection failed:', error.message);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process.exit(1);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module.exports = connectDB;</w:t>
      </w:r>
    </w:p>
    <w:p w14:paraId="0F7E6757">
      <w:pPr>
        <w:pStyle w:val="2"/>
      </w:pPr>
      <w:r>
        <w:t>6. Explanation of Database Connection</w:t>
      </w:r>
    </w:p>
    <w:p w14:paraId="50A9C853">
      <w:r>
        <w:rPr>
          <w:b/>
        </w:rPr>
        <w:t xml:space="preserve">mongoose: </w:t>
      </w:r>
      <w:r>
        <w:t>Imports the Mongoose library.</w:t>
      </w:r>
    </w:p>
    <w:p w14:paraId="0A6B6699">
      <w:r>
        <w:rPr>
          <w:b/>
        </w:rPr>
        <w:t xml:space="preserve">mongoose.connect(): </w:t>
      </w:r>
      <w:r>
        <w:t>Connects the Node.js application to the MongoDB database using the URI stored in MONGO_URI.</w:t>
      </w:r>
    </w:p>
    <w:p w14:paraId="328CC218">
      <w:r>
        <w:rPr>
          <w:b/>
        </w:rPr>
        <w:t xml:space="preserve">try/catch: </w:t>
      </w:r>
      <w:r>
        <w:t>Handles successful and failed database connection attempts.</w:t>
      </w:r>
    </w:p>
    <w:p w14:paraId="0D899AE4">
      <w:r>
        <w:rPr>
          <w:b/>
        </w:rPr>
        <w:t xml:space="preserve">process.exit(1): </w:t>
      </w:r>
      <w:r>
        <w:t>Stops the application when the database connection cannot be established.</w:t>
      </w:r>
    </w:p>
    <w:p w14:paraId="4089A3BF">
      <w:r>
        <w:rPr>
          <w:b/>
        </w:rPr>
        <w:t xml:space="preserve">module.exports: </w:t>
      </w:r>
      <w:r>
        <w:t>Makes the connection function available to the main application entry point.</w:t>
      </w:r>
    </w:p>
    <w:p w14:paraId="5677BCAC">
      <w:pPr>
        <w:pStyle w:val="2"/>
      </w:pPr>
      <w:r>
        <w:t>7. Step 4 – Create Schemas</w:t>
      </w:r>
    </w:p>
    <w:p w14:paraId="41E129BF">
      <w:r>
        <w:t>A schema defines the structure, data types, validation rules, and other properties of documents stored in a MongoDB collection. For the WeatherWise API, schemas can be created for users and weather records.</w:t>
      </w:r>
    </w:p>
    <w:p w14:paraId="4C097BEB">
      <w:pPr>
        <w:pStyle w:val="2"/>
      </w:pPr>
      <w:r>
        <w:t>7.1 User Schema</w:t>
      </w:r>
    </w:p>
    <w:p w14:paraId="55447C41">
      <w:pPr>
        <w:ind w:left="360"/>
      </w:pPr>
      <w:r>
        <w:rPr>
          <w:rFonts w:ascii="Courier New" w:hAnsi="Courier New"/>
          <w:sz w:val="18"/>
        </w:rPr>
        <w:t>const mongoose = require('mongoose');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userSchema = new mongoose.Schema(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name: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type: String,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required: true,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trim: true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email: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type: String,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required: true,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unique: true,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lowercase: true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password: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type: String,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required: true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{ timestamps: true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module.exports = mongoose.model('User', userSchema);</w:t>
      </w:r>
    </w:p>
    <w:p w14:paraId="1C5051D3">
      <w:pPr>
        <w:pStyle w:val="2"/>
      </w:pPr>
      <w:r>
        <w:t>7.2 Weather Schema</w:t>
      </w:r>
    </w:p>
    <w:p w14:paraId="3A98365C">
      <w:pPr>
        <w:ind w:left="360"/>
      </w:pPr>
      <w:r>
        <w:rPr>
          <w:rFonts w:ascii="Courier New" w:hAnsi="Courier New"/>
          <w:sz w:val="18"/>
        </w:rPr>
        <w:t>const mongoose = require('mongoose');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weatherSchema = new mongoose.Schema(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city: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type: String,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required: true,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trim: true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temperature: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type: Number,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required: true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humidity: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type: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condition: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type: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recordedAt: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type: Date,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default: Date.now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{ timestamps: true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module.exports = mongoose.model('Weather', weatherSchema);</w:t>
      </w:r>
    </w:p>
    <w:p w14:paraId="2AF7D71F">
      <w:pPr>
        <w:pStyle w:val="2"/>
      </w:pPr>
      <w:r>
        <w:t>8. Step 5 – Models</w:t>
      </w:r>
    </w:p>
    <w:p w14:paraId="332E130D">
      <w:r>
        <w:t>A Mongoose model is created from a schema and provides an interface for creating, reading, updating, and deleting documents in MongoDB. The User and Weather models allow the backend to work with user and weather data in a structured way.</w:t>
      </w:r>
    </w:p>
    <w:p w14:paraId="7097FFDF">
      <w:pPr>
        <w:pStyle w:val="2"/>
      </w:pPr>
      <w:r>
        <w:t>9. Connecting the Database to index.js</w:t>
      </w:r>
    </w:p>
    <w:p w14:paraId="0172F751">
      <w:r>
        <w:t>The database connection function can be imported into the application's main entry point. The server should start only after a successful database connection.</w:t>
      </w:r>
    </w:p>
    <w:p w14:paraId="1EDA2481">
      <w:pPr>
        <w:ind w:left="360"/>
      </w:pPr>
      <w:r>
        <w:rPr>
          <w:rFonts w:ascii="Courier New" w:hAnsi="Courier New"/>
          <w:sz w:val="18"/>
        </w:rPr>
        <w:t>const app = require('./app');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connectDB = require('./config/db');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PORT = process.env.PORT || 5000;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connectDB()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.then(()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app.listen(PORT, 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console.log(`Server running on port ${PORT}`);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});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.catch((error)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console.error('Database connection failed:', error.message);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process.exit(1);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});</w:t>
      </w:r>
    </w:p>
    <w:p w14:paraId="64D6376A">
      <w:pPr>
        <w:pStyle w:val="2"/>
      </w:pPr>
      <w:r>
        <w:t>10. Suggested Project Structure</w:t>
      </w:r>
    </w:p>
    <w:p w14:paraId="7228A011">
      <w:pPr>
        <w:ind w:left="360"/>
      </w:pPr>
      <w:r>
        <w:rPr>
          <w:rFonts w:ascii="Courier New" w:hAnsi="Courier New"/>
          <w:sz w:val="18"/>
        </w:rPr>
        <w:t>weatherwise-api/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├── config/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└── db.js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├── models/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├── User.js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└── Weather.js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├── routes/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├── controllers/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├── middleware/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├── app.js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├── index.js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├── .env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└── package.json</w:t>
      </w:r>
    </w:p>
    <w:p w14:paraId="222B571B">
      <w:pPr>
        <w:pStyle w:val="2"/>
      </w:pPr>
      <w:r>
        <w:t>11. Expected Result</w:t>
      </w:r>
    </w:p>
    <w:p w14:paraId="47A155BA">
      <w:r>
        <w:t>After installing Mongoose, configuring MONGO_URI, and starting the application, the terminal should display a successful MongoDB connection message followed by the Express server startup message.</w:t>
      </w:r>
    </w:p>
    <w:p w14:paraId="694774F3">
      <w:pPr>
        <w:ind w:left="360"/>
      </w:pPr>
      <w:r>
        <w:rPr>
          <w:rFonts w:ascii="Courier New" w:hAnsi="Courier New"/>
          <w:sz w:val="18"/>
        </w:rPr>
        <w:t>MongoDB connected successfully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Server running on port 5000</w:t>
      </w:r>
    </w:p>
    <w:p w14:paraId="6AE1F8EF">
      <w:pPr>
        <w:pStyle w:val="2"/>
      </w:pPr>
      <w:r>
        <w:t>12. Advantages</w:t>
      </w:r>
    </w:p>
    <w:p w14:paraId="38F96345">
      <w:pPr>
        <w:pStyle w:val="23"/>
      </w:pPr>
      <w:r>
        <w:t>Provides structured access to MongoDB through Mongoose.</w:t>
      </w:r>
    </w:p>
    <w:p w14:paraId="199AD198">
      <w:pPr>
        <w:pStyle w:val="23"/>
      </w:pPr>
      <w:r>
        <w:t>Makes database connection code reusable and maintainable.</w:t>
      </w:r>
    </w:p>
    <w:p w14:paraId="05E9E074">
      <w:pPr>
        <w:pStyle w:val="23"/>
      </w:pPr>
      <w:r>
        <w:t>Schemas provide validation and consistent data structure.</w:t>
      </w:r>
    </w:p>
    <w:p w14:paraId="2C1A0AD0">
      <w:pPr>
        <w:pStyle w:val="23"/>
      </w:pPr>
      <w:r>
        <w:t>Models simplify CRUD operations.</w:t>
      </w:r>
    </w:p>
    <w:p w14:paraId="0D838CFF">
      <w:pPr>
        <w:pStyle w:val="23"/>
      </w:pPr>
      <w:r>
        <w:t>Environment variables help protect sensitive configuration values.</w:t>
      </w:r>
    </w:p>
    <w:p w14:paraId="0B91C3AA">
      <w:pPr>
        <w:pStyle w:val="23"/>
      </w:pPr>
      <w:r>
        <w:t>The design can be extended easily as the WeatherWise project grows.</w:t>
      </w:r>
    </w:p>
    <w:p w14:paraId="5780FA1A">
      <w:pPr>
        <w:pStyle w:val="2"/>
      </w:pPr>
      <w:r>
        <w:t>13. Project Screenshot</w:t>
      </w:r>
    </w:p>
    <w:p w14:paraId="00F089B7">
      <w:r>
        <w:t>The following screenshot shows the assigned AI WeatherWise API task, including the requirements to install Mongoose, create the database connection, and create schemas and models.</w:t>
      </w:r>
    </w:p>
    <w:p w14:paraId="38622D12">
      <w:pPr>
        <w:jc w:val="center"/>
      </w:pPr>
      <w:r>
        <w:drawing>
          <wp:inline distT="0" distB="0" distL="114300" distR="114300">
            <wp:extent cx="5669280" cy="7559040"/>
            <wp:effectExtent l="0" t="0" r="762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1D9B1">
      <w:pPr>
        <w:pStyle w:val="2"/>
      </w:pPr>
      <w:r>
        <w:t>14. Conclusion</w:t>
      </w:r>
    </w:p>
    <w:p w14:paraId="298A48D3">
      <w:r>
        <w:t>The Mongoose integration provides the AI WeatherWise API with a structured and maintainable way to communicate with MongoDB. By creating a reusable database connection and defining schemas and models, the backend can safely manage user and weather information and provide a strong foundation for the remaining API modules.</w:t>
      </w:r>
    </w:p>
    <w:sectPr>
      <w:footerReference r:id="rId5" w:type="default"/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E9CD3E">
    <w:pPr>
      <w:pStyle w:val="18"/>
      <w:jc w:val="center"/>
    </w:pPr>
    <w:r>
      <w:t>AI WeatherWise API – Mongoose Database Task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77E7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VRuth Vijayan</cp:lastModifiedBy>
  <dcterms:modified xsi:type="dcterms:W3CDTF">2026-10-05T14:27:13Z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A4197594B66240F294E7F42B17DA5B7C_13</vt:lpwstr>
  </property>
</Properties>
</file>