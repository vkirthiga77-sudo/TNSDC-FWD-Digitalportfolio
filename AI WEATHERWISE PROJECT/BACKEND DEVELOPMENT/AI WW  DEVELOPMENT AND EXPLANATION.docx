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A42A6">
      <w:pPr>
        <w:jc w:val="center"/>
      </w:pPr>
      <w:bookmarkStart w:id="0" w:name="_GoBack"/>
      <w:bookmarkEnd w:id="0"/>
      <w:r>
        <w:rPr>
          <w:b/>
          <w:sz w:val="48"/>
        </w:rPr>
        <w:t>WEATHERWISE AI API</w:t>
      </w:r>
    </w:p>
    <w:p w14:paraId="212C8DB4">
      <w:pPr>
        <w:jc w:val="center"/>
      </w:pPr>
      <w:r>
        <w:rPr>
          <w:b/>
          <w:sz w:val="32"/>
        </w:rPr>
        <w:t>Backend Development – Project Documentation</w:t>
      </w:r>
    </w:p>
    <w:p w14:paraId="59AD2609">
      <w:r>
        <w:br w:type="textWrapping"/>
      </w:r>
    </w:p>
    <w:p w14:paraId="3C3FD03A">
      <w:pPr>
        <w:jc w:val="center"/>
      </w:pPr>
      <w:r>
        <w:rPr>
          <w:b/>
        </w:rPr>
        <w:t>Naan Mudhalvan – Skill Wallet Group Project</w:t>
      </w:r>
    </w:p>
    <w:p w14:paraId="271C476C">
      <w:r>
        <w:br w:type="textWrapping"/>
      </w:r>
      <w:r>
        <w:br w:type="textWrapping"/>
      </w:r>
    </w:p>
    <w:p w14:paraId="4FEDA8B7">
      <w:pPr>
        <w:jc w:val="center"/>
      </w:pPr>
      <w:r>
        <w:rPr>
          <w:sz w:val="28"/>
        </w:rPr>
        <w:t>Project Topic: AI WeatherWise API</w:t>
      </w:r>
    </w:p>
    <w:p w14:paraId="6B5682EB">
      <w:r>
        <w:br w:type="page"/>
      </w:r>
    </w:p>
    <w:p w14:paraId="2F5898C0">
      <w:pPr>
        <w:pStyle w:val="2"/>
      </w:pPr>
      <w:r>
        <w:t>1. Project Overview</w:t>
      </w:r>
    </w:p>
    <w:p w14:paraId="77A717C7">
      <w:r>
        <w:t>WeatherWise AI API is a backend service designed to provide secure and scalable REST APIs for weather-related and AI-powered application features. The backend is built using Node.js and Express.js and uses MongoDB for data storage. It supports authentication, study material management, AI-powered content generation, and administrative operations.</w:t>
      </w:r>
    </w:p>
    <w:p w14:paraId="468AF5DF">
      <w:pPr>
        <w:pStyle w:val="2"/>
      </w:pPr>
      <w:r>
        <w:t>2. Core System Script Implementations</w:t>
      </w:r>
    </w:p>
    <w:p w14:paraId="59FDBC5D">
      <w:pPr>
        <w:pStyle w:val="3"/>
      </w:pPr>
      <w:r>
        <w:t>2.1 Application Entry Point (index.js)</w:t>
      </w:r>
    </w:p>
    <w:p w14:paraId="0DB1F10F">
      <w: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329F1807">
      <w:pPr>
        <w:pStyle w:val="3"/>
      </w:pPr>
      <w:r>
        <w:t>2.2 index.js Implementation</w:t>
      </w:r>
    </w:p>
    <w:p w14:paraId="715894A1">
      <w:pPr>
        <w:ind w:left="360"/>
      </w:pPr>
      <w:r>
        <w:rPr>
          <w:rFonts w:ascii="Courier New" w:hAnsi="Courier New"/>
          <w:sz w:val="18"/>
        </w:rPr>
        <w:t>const app = require('./app');</w:t>
      </w:r>
      <w:r>
        <w:rPr>
          <w:rFonts w:ascii="Courier New" w:hAnsi="Courier New"/>
          <w:sz w:val="18"/>
        </w:rPr>
        <w:br w:type="textWrapping"/>
      </w:r>
      <w:r>
        <w:rPr>
          <w:rFonts w:ascii="Courier New" w:hAnsi="Courier New"/>
          <w:sz w:val="18"/>
        </w:rPr>
        <w:t>const connectDB = require('./config/db');</w:t>
      </w:r>
      <w:r>
        <w:rPr>
          <w:rFonts w:ascii="Courier New" w:hAnsi="Courier New"/>
          <w:sz w:val="18"/>
        </w:rPr>
        <w:br w:type="textWrapping"/>
      </w:r>
      <w:r>
        <w:rPr>
          <w:rFonts w:ascii="Courier New" w:hAnsi="Courier New"/>
          <w:sz w:val="18"/>
        </w:rPr>
        <w:br w:type="textWrapping"/>
      </w:r>
      <w:r>
        <w:rPr>
          <w:rFonts w:ascii="Courier New" w:hAnsi="Courier New"/>
          <w:sz w:val="18"/>
        </w:rPr>
        <w:t>const PORT = process.env.PORT || 5000;</w:t>
      </w:r>
      <w:r>
        <w:rPr>
          <w:rFonts w:ascii="Courier New" w:hAnsi="Courier New"/>
          <w:sz w:val="18"/>
        </w:rPr>
        <w:br w:type="textWrapping"/>
      </w:r>
      <w:r>
        <w:rPr>
          <w:rFonts w:ascii="Courier New" w:hAnsi="Courier New"/>
          <w:sz w:val="18"/>
        </w:rPr>
        <w:br w:type="textWrapping"/>
      </w:r>
      <w:r>
        <w:rPr>
          <w:rFonts w:ascii="Courier New" w:hAnsi="Courier New"/>
          <w:sz w:val="18"/>
        </w:rPr>
        <w:t>connectDB()</w:t>
      </w:r>
      <w:r>
        <w:rPr>
          <w:rFonts w:ascii="Courier New" w:hAnsi="Courier New"/>
          <w:sz w:val="18"/>
        </w:rPr>
        <w:br w:type="textWrapping"/>
      </w:r>
      <w:r>
        <w:rPr>
          <w:rFonts w:ascii="Courier New" w:hAnsi="Courier New"/>
          <w:sz w:val="18"/>
        </w:rPr>
        <w:t xml:space="preserve">  .then(() =&gt; {</w:t>
      </w:r>
      <w:r>
        <w:rPr>
          <w:rFonts w:ascii="Courier New" w:hAnsi="Courier New"/>
          <w:sz w:val="18"/>
        </w:rPr>
        <w:br w:type="textWrapping"/>
      </w:r>
      <w:r>
        <w:rPr>
          <w:rFonts w:ascii="Courier New" w:hAnsi="Courier New"/>
          <w:sz w:val="18"/>
        </w:rPr>
        <w:t xml:space="preserve">    app.listen(PORT, () =&gt; {</w:t>
      </w:r>
      <w:r>
        <w:rPr>
          <w:rFonts w:ascii="Courier New" w:hAnsi="Courier New"/>
          <w:sz w:val="18"/>
        </w:rPr>
        <w:br w:type="textWrapping"/>
      </w:r>
      <w:r>
        <w:rPr>
          <w:rFonts w:ascii="Courier New" w:hAnsi="Courier New"/>
          <w:sz w:val="18"/>
        </w:rPr>
        <w:t xml:space="preserve">      console.log(`Server running on port ${PORT}`);</w:t>
      </w:r>
      <w:r>
        <w:rPr>
          <w:rFonts w:ascii="Courier New" w:hAnsi="Courier New"/>
          <w:sz w:val="18"/>
        </w:rPr>
        <w:br w:type="textWrapping"/>
      </w:r>
      <w:r>
        <w:rPr>
          <w:rFonts w:ascii="Courier New" w:hAnsi="Courier New"/>
          <w:sz w:val="18"/>
        </w:rPr>
        <w:t xml:space="preserve">      console.log('Press Ctrl+C to terminate.');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.catch((error) =&gt; {</w:t>
      </w:r>
      <w:r>
        <w:rPr>
          <w:rFonts w:ascii="Courier New" w:hAnsi="Courier New"/>
          <w:sz w:val="18"/>
        </w:rPr>
        <w:br w:type="textWrapping"/>
      </w:r>
      <w:r>
        <w:rPr>
          <w:rFonts w:ascii="Courier New" w:hAnsi="Courier New"/>
          <w:sz w:val="18"/>
        </w:rPr>
        <w:t xml:space="preserve">    console.error('Database connection failed. Express server aborted:', error.message);</w:t>
      </w:r>
      <w:r>
        <w:rPr>
          <w:rFonts w:ascii="Courier New" w:hAnsi="Courier New"/>
          <w:sz w:val="18"/>
        </w:rPr>
        <w:br w:type="textWrapping"/>
      </w:r>
      <w:r>
        <w:rPr>
          <w:rFonts w:ascii="Courier New" w:hAnsi="Courier New"/>
          <w:sz w:val="18"/>
        </w:rPr>
        <w:t xml:space="preserve">    process.exit(1);</w:t>
      </w:r>
      <w:r>
        <w:rPr>
          <w:rFonts w:ascii="Courier New" w:hAnsi="Courier New"/>
          <w:sz w:val="18"/>
        </w:rPr>
        <w:br w:type="textWrapping"/>
      </w:r>
      <w:r>
        <w:rPr>
          <w:rFonts w:ascii="Courier New" w:hAnsi="Courier New"/>
          <w:sz w:val="18"/>
        </w:rPr>
        <w:t xml:space="preserve">  });</w:t>
      </w:r>
    </w:p>
    <w:p w14:paraId="4CACBFDD">
      <w:pPr>
        <w:pStyle w:val="2"/>
      </w:pPr>
      <w:r>
        <w:t>3. Code Explanation</w:t>
      </w:r>
    </w:p>
    <w:p w14:paraId="2A0653D5">
      <w:r>
        <w:rPr>
          <w:b/>
        </w:rPr>
        <w:t xml:space="preserve">const app = require('./app'); </w:t>
      </w:r>
      <w:r>
        <w:t>Imports the Express application configuration from the app.js file.</w:t>
      </w:r>
    </w:p>
    <w:p w14:paraId="6E61D922">
      <w:r>
        <w:rPr>
          <w:b/>
        </w:rPr>
        <w:t xml:space="preserve">const connectDB = require('./config/db'); </w:t>
      </w:r>
      <w:r>
        <w:t>Imports the database connection function used to connect the application to MongoDB.</w:t>
      </w:r>
    </w:p>
    <w:p w14:paraId="76DFBBFB">
      <w:r>
        <w:rPr>
          <w:b/>
        </w:rPr>
        <w:t xml:space="preserve">const PORT = process.env.PORT || 5000; </w:t>
      </w:r>
      <w:r>
        <w:t>Reads the port number from the environment variables. If no port is configured, port 5000 is used.</w:t>
      </w:r>
    </w:p>
    <w:p w14:paraId="3B4FFBD5">
      <w:r>
        <w:rPr>
          <w:b/>
        </w:rPr>
        <w:t xml:space="preserve">connectDB().then(...) </w:t>
      </w:r>
      <w:r>
        <w:t>Attempts to establish the MongoDB connection before starting the Express server.</w:t>
      </w:r>
    </w:p>
    <w:p w14:paraId="0ED49BCC">
      <w:r>
        <w:rPr>
          <w:b/>
        </w:rPr>
        <w:t xml:space="preserve">app.listen(PORT, ...) </w:t>
      </w:r>
      <w:r>
        <w:t>Starts the Express server and displays a message indicating the port on which the server is running.</w:t>
      </w:r>
    </w:p>
    <w:p w14:paraId="2DAACA7E">
      <w:r>
        <w:rPr>
          <w:b/>
        </w:rPr>
        <w:t xml:space="preserve">.catch((error) =&gt; ...) </w:t>
      </w:r>
      <w:r>
        <w:t>Handles database connection failures, prints the error message, and terminates the application safely.</w:t>
      </w:r>
    </w:p>
    <w:p w14:paraId="20587B43">
      <w:pPr>
        <w:pStyle w:val="2"/>
      </w:pPr>
      <w:r>
        <w:t>4. Environment Configuration</w:t>
      </w:r>
    </w:p>
    <w:p w14:paraId="3DF315BA">
      <w:r>
        <w:t>Create a .env file in the project root directory and configure the required environment variables. Environment variables are used to keep sensitive configuration values outside the source code.</w:t>
      </w:r>
    </w:p>
    <w:p w14:paraId="3CE4389B">
      <w:pPr>
        <w:ind w:left="360"/>
      </w:pPr>
      <w:r>
        <w:rPr>
          <w:rFonts w:ascii="Courier New" w:hAnsi="Courier New"/>
          <w:sz w:val="20"/>
        </w:rPr>
        <w:t>PORT=5000</w:t>
      </w:r>
      <w:r>
        <w:rPr>
          <w:rFonts w:ascii="Courier New" w:hAnsi="Courier New"/>
          <w:sz w:val="20"/>
        </w:rPr>
        <w:br w:type="textWrapping"/>
      </w:r>
      <w:r>
        <w:rPr>
          <w:rFonts w:ascii="Courier New" w:hAnsi="Courier New"/>
          <w:sz w:val="20"/>
        </w:rPr>
        <w:t>MONGO_URI=your_mongodb_connection_string</w:t>
      </w:r>
      <w:r>
        <w:rPr>
          <w:rFonts w:ascii="Courier New" w:hAnsi="Courier New"/>
          <w:sz w:val="20"/>
        </w:rPr>
        <w:br w:type="textWrapping"/>
      </w:r>
      <w:r>
        <w:rPr>
          <w:rFonts w:ascii="Courier New" w:hAnsi="Courier New"/>
          <w:sz w:val="20"/>
        </w:rPr>
        <w:t>JWT_SECRET=your_jwt_secret</w:t>
      </w:r>
      <w:r>
        <w:rPr>
          <w:rFonts w:ascii="Courier New" w:hAnsi="Courier New"/>
          <w:sz w:val="20"/>
        </w:rPr>
        <w:br w:type="textWrapping"/>
      </w:r>
      <w:r>
        <w:rPr>
          <w:rFonts w:ascii="Courier New" w:hAnsi="Courier New"/>
          <w:sz w:val="20"/>
        </w:rPr>
        <w:t>GEMINI_API_KEY=your_gemini_api_key</w:t>
      </w:r>
    </w:p>
    <w:p w14:paraId="0B755B53">
      <w:pPr>
        <w:pStyle w:val="2"/>
      </w:pPr>
      <w:r>
        <w:t>5. Environment Variable Description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5D5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B63C431">
            <w:pPr>
              <w:spacing w:after="0" w:line="240" w:lineRule="auto"/>
            </w:pPr>
            <w:r>
              <w:t>Variable</w:t>
            </w:r>
          </w:p>
        </w:tc>
        <w:tc>
          <w:tcPr>
            <w:tcW w:w="4968" w:type="dxa"/>
          </w:tcPr>
          <w:p w14:paraId="54533E6B">
            <w:pPr>
              <w:spacing w:after="0" w:line="240" w:lineRule="auto"/>
            </w:pPr>
            <w:r>
              <w:t>Purpose</w:t>
            </w:r>
          </w:p>
        </w:tc>
      </w:tr>
      <w:tr w14:paraId="5741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71B0D4">
            <w:pPr>
              <w:spacing w:after="0" w:line="240" w:lineRule="auto"/>
            </w:pPr>
            <w:r>
              <w:t>PORT</w:t>
            </w:r>
          </w:p>
        </w:tc>
        <w:tc>
          <w:tcPr>
            <w:tcW w:w="4968" w:type="dxa"/>
          </w:tcPr>
          <w:p w14:paraId="0492B605">
            <w:pPr>
              <w:spacing w:after="0" w:line="240" w:lineRule="auto"/>
            </w:pPr>
            <w:r>
              <w:t>Defines the port on which the Express server runs.</w:t>
            </w:r>
          </w:p>
        </w:tc>
      </w:tr>
      <w:tr w14:paraId="3AE6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8AF76B9">
            <w:pPr>
              <w:spacing w:after="0" w:line="240" w:lineRule="auto"/>
            </w:pPr>
            <w:r>
              <w:t>MONGO_URI</w:t>
            </w:r>
          </w:p>
        </w:tc>
        <w:tc>
          <w:tcPr>
            <w:tcW w:w="4968" w:type="dxa"/>
          </w:tcPr>
          <w:p w14:paraId="50A21961">
            <w:pPr>
              <w:spacing w:after="0" w:line="240" w:lineRule="auto"/>
            </w:pPr>
            <w:r>
              <w:t>Stores the MongoDB database connection string.</w:t>
            </w:r>
          </w:p>
        </w:tc>
      </w:tr>
      <w:tr w14:paraId="7C6A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4120C4D">
            <w:pPr>
              <w:spacing w:after="0" w:line="240" w:lineRule="auto"/>
            </w:pPr>
            <w:r>
              <w:t>JWT_SECRET</w:t>
            </w:r>
          </w:p>
        </w:tc>
        <w:tc>
          <w:tcPr>
            <w:tcW w:w="4968" w:type="dxa"/>
          </w:tcPr>
          <w:p w14:paraId="7396A4D9">
            <w:pPr>
              <w:spacing w:after="0" w:line="240" w:lineRule="auto"/>
            </w:pPr>
            <w:r>
              <w:t>Secret key used for JSON Web Token based authentication.</w:t>
            </w:r>
          </w:p>
        </w:tc>
      </w:tr>
      <w:tr w14:paraId="0F50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2B1AA93">
            <w:pPr>
              <w:spacing w:after="0" w:line="240" w:lineRule="auto"/>
            </w:pPr>
            <w:r>
              <w:t>GEMINI_API_KEY</w:t>
            </w:r>
          </w:p>
        </w:tc>
        <w:tc>
          <w:tcPr>
            <w:tcW w:w="4968" w:type="dxa"/>
          </w:tcPr>
          <w:p w14:paraId="5C764373">
            <w:pPr>
              <w:spacing w:after="0" w:line="240" w:lineRule="auto"/>
            </w:pPr>
            <w:r>
              <w:t>API key used to access Gemini/AI-powered functionality.</w:t>
            </w:r>
          </w:p>
        </w:tc>
      </w:tr>
    </w:tbl>
    <w:p w14:paraId="7053FEF8">
      <w:pPr>
        <w:pStyle w:val="2"/>
      </w:pPr>
      <w:r>
        <w:t>6. Technologies Used</w:t>
      </w:r>
    </w:p>
    <w:p w14:paraId="26E9BAB2">
      <w:pPr>
        <w:pStyle w:val="23"/>
      </w:pPr>
      <w:r>
        <w:t>Node.js – JavaScript runtime environment for the backend.</w:t>
      </w:r>
    </w:p>
    <w:p w14:paraId="3FE3BBDE">
      <w:pPr>
        <w:pStyle w:val="23"/>
      </w:pPr>
      <w:r>
        <w:t>Express.js – Framework used to build REST APIs and server-side routes.</w:t>
      </w:r>
    </w:p>
    <w:p w14:paraId="7E6365BA">
      <w:pPr>
        <w:pStyle w:val="23"/>
      </w:pPr>
      <w:r>
        <w:t>MongoDB – NoSQL database for storing application data.</w:t>
      </w:r>
    </w:p>
    <w:p w14:paraId="50DB7DB2">
      <w:pPr>
        <w:pStyle w:val="23"/>
      </w:pPr>
      <w:r>
        <w:t>JWT – Used for secure authentication and authorization.</w:t>
      </w:r>
    </w:p>
    <w:p w14:paraId="38F4A04D">
      <w:pPr>
        <w:pStyle w:val="23"/>
      </w:pPr>
      <w:r>
        <w:t>Gemini API – Used for AI-powered content and intelligent application features.</w:t>
      </w:r>
    </w:p>
    <w:p w14:paraId="22555AFB">
      <w:pPr>
        <w:pStyle w:val="23"/>
      </w:pPr>
      <w:r>
        <w:t>dotenv – Used to load environment variables from the .env file.</w:t>
      </w:r>
    </w:p>
    <w:p w14:paraId="59CE0083">
      <w:pPr>
        <w:pStyle w:val="2"/>
      </w:pPr>
      <w:r>
        <w:t>7. System Workflow</w:t>
      </w:r>
    </w:p>
    <w:p w14:paraId="171BDE01">
      <w:pPr>
        <w:pStyle w:val="29"/>
      </w:pPr>
      <w:r>
        <w:t>The application starts by loading the Express application.</w:t>
      </w:r>
    </w:p>
    <w:p w14:paraId="74F27341">
      <w:pPr>
        <w:pStyle w:val="29"/>
      </w:pPr>
      <w:r>
        <w:t>Environment variables are loaded from the .env configuration.</w:t>
      </w:r>
    </w:p>
    <w:p w14:paraId="06D425BD">
      <w:pPr>
        <w:pStyle w:val="29"/>
      </w:pPr>
      <w:r>
        <w:t>The backend attempts to connect to MongoDB.</w:t>
      </w:r>
    </w:p>
    <w:p w14:paraId="49E6C96B">
      <w:pPr>
        <w:pStyle w:val="29"/>
      </w:pPr>
      <w:r>
        <w:t>If the database connection is successful, the Express server starts on the configured port.</w:t>
      </w:r>
    </w:p>
    <w:p w14:paraId="44AFD56E">
      <w:pPr>
        <w:pStyle w:val="29"/>
      </w:pPr>
      <w:r>
        <w:t>REST API routes can then handle authentication, data management, AI-powered features, and administrative operations.</w:t>
      </w:r>
    </w:p>
    <w:p w14:paraId="0A39DF57">
      <w:pPr>
        <w:pStyle w:val="29"/>
      </w:pPr>
      <w:r>
        <w:t>If the database connection fails, the application reports the error and terminates.</w:t>
      </w:r>
    </w:p>
    <w:p w14:paraId="527924A8">
      <w:pPr>
        <w:pStyle w:val="2"/>
      </w:pPr>
      <w:r>
        <w:t>8. Expected Output</w:t>
      </w:r>
    </w:p>
    <w:p w14:paraId="020F821F">
      <w:r>
        <w:t>After successful configuration and database connection, the terminal displays a message similar to:</w:t>
      </w:r>
    </w:p>
    <w:p w14:paraId="1C705053">
      <w:pPr>
        <w:ind w:left="360"/>
      </w:pPr>
      <w:r>
        <w:rPr>
          <w:rFonts w:ascii="Courier New" w:hAnsi="Courier New"/>
          <w:sz w:val="20"/>
        </w:rPr>
        <w:t>Server running on port 5000</w:t>
      </w:r>
    </w:p>
    <w:p w14:paraId="6768E7C5">
      <w:r>
        <w:t>The application can then receive requests through its REST API endpoints.</w:t>
      </w:r>
    </w:p>
    <w:p w14:paraId="21056006">
      <w:pPr>
        <w:pStyle w:val="2"/>
      </w:pPr>
      <w:r>
        <w:t>9. Screenshot – Reference from Project</w:t>
      </w:r>
    </w:p>
    <w:p w14:paraId="70C66A7F">
      <w:r>
        <w:t>The following screenshot shows the WeatherWise API project documentation, including the Application Entry Point (index.js) implementation and environment configuration.</w:t>
      </w:r>
    </w:p>
    <w:p w14:paraId="067171AC">
      <w:pPr>
        <w:jc w:val="center"/>
      </w:pPr>
      <w:r>
        <w:drawing>
          <wp:inline distT="0" distB="0" distL="114300" distR="114300">
            <wp:extent cx="5760720" cy="7680960"/>
            <wp:effectExtent l="0" t="0" r="1143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7680960"/>
                    </a:xfrm>
                    <a:prstGeom prst="rect">
                      <a:avLst/>
                    </a:prstGeom>
                  </pic:spPr>
                </pic:pic>
              </a:graphicData>
            </a:graphic>
          </wp:inline>
        </w:drawing>
      </w:r>
    </w:p>
    <w:p w14:paraId="757E42E4">
      <w:pPr>
        <w:pStyle w:val="2"/>
      </w:pPr>
      <w:r>
        <w:t>10. Conclusion</w:t>
      </w:r>
    </w:p>
    <w:p w14:paraId="4D896F91">
      <w:r>
        <w:t>The WeatherWise AI API backend provides a structured foundation for a secure and scalable weather and AI application. The index.js entry point ensures that the Express application is initialized correctly, the MongoDB database is connected before the server starts, and database failures are handled safely. Environment variables further improve security by keeping configuration values and API credentials separate from the source code.</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869AD">
    <w:pPr>
      <w:pStyle w:val="18"/>
      <w:jc w:val="center"/>
    </w:pPr>
    <w:r>
      <w:t>WeatherWise AI API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4100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ECB1C93325DE4423964DB8AF63344C6C_13</vt:lpwstr>
  </property>
</Properties>
</file>