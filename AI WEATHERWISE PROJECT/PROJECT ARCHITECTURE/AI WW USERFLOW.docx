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9F29A">
      <w:pPr>
        <w:spacing w:before="1600"/>
        <w:jc w:val="center"/>
      </w:pPr>
      <w:bookmarkStart w:id="0" w:name="_GoBack"/>
      <w:bookmarkEnd w:id="0"/>
      <w:r>
        <w:rPr>
          <w:b/>
          <w:sz w:val="48"/>
        </w:rPr>
        <w:t>NAAN MUDHALVAN</w:t>
      </w:r>
      <w:r>
        <w:rPr>
          <w:b/>
          <w:sz w:val="48"/>
        </w:rPr>
        <w:br w:type="textWrapping"/>
      </w:r>
      <w:r>
        <w:rPr>
          <w:b/>
          <w:sz w:val="36"/>
        </w:rPr>
        <w:t>GROUP PROJECT</w:t>
      </w:r>
    </w:p>
    <w:p w14:paraId="1A161CA0">
      <w:pPr>
        <w:spacing w:before="700"/>
        <w:jc w:val="center"/>
      </w:pPr>
      <w:r>
        <w:rPr>
          <w:b/>
          <w:sz w:val="50"/>
        </w:rPr>
        <w:t>AI WeatherWise API</w:t>
      </w:r>
    </w:p>
    <w:p w14:paraId="0EEC106D">
      <w:pPr>
        <w:spacing w:before="300"/>
        <w:jc w:val="center"/>
      </w:pPr>
      <w:r>
        <w:rPr>
          <w:b/>
          <w:sz w:val="30"/>
        </w:rPr>
        <w:t>Task 1 – User Workflow and Functional Description</w:t>
      </w:r>
    </w:p>
    <w:p w14:paraId="5F64855F">
      <w:pPr>
        <w:spacing w:before="900"/>
        <w:jc w:val="center"/>
      </w:pPr>
      <w:r>
        <w:rPr>
          <w:sz w:val="24"/>
        </w:rPr>
        <w:t>Project Module: AI-Augmented Backend Development</w:t>
      </w:r>
    </w:p>
    <w:p w14:paraId="12385682">
      <w:pPr>
        <w:jc w:val="center"/>
      </w:pPr>
      <w:r>
        <w:rPr>
          <w:sz w:val="22"/>
        </w:rPr>
        <w:t>Prepared for Project Submission</w:t>
      </w:r>
    </w:p>
    <w:p w14:paraId="28DE46CC">
      <w:r>
        <w:br w:type="page"/>
      </w:r>
    </w:p>
    <w:p w14:paraId="6ED87D76">
      <w:pPr>
        <w:jc w:val="center"/>
      </w:pPr>
      <w:r>
        <w:rPr>
          <w:b/>
          <w:sz w:val="40"/>
        </w:rPr>
        <w:t>AI WEATHERWISE API</w:t>
      </w:r>
    </w:p>
    <w:p w14:paraId="34DDBFB0">
      <w:pPr>
        <w:jc w:val="center"/>
      </w:pPr>
      <w:r>
        <w:rPr>
          <w:b/>
          <w:sz w:val="28"/>
        </w:rPr>
        <w:t>Task 1: AI WeatherWise API User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C7E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E872FD8">
            <w:pPr>
              <w:spacing w:after="0" w:line="240" w:lineRule="auto"/>
            </w:pPr>
            <w:r>
              <w:rPr>
                <w:rFonts w:ascii="Aptos" w:hAnsi="Aptos"/>
                <w:b/>
                <w:sz w:val="21"/>
              </w:rPr>
              <w:t>Project Title</w:t>
            </w:r>
          </w:p>
        </w:tc>
        <w:tc>
          <w:tcPr>
            <w:tcW w:w="4968" w:type="dxa"/>
            <w:vAlign w:val="center"/>
          </w:tcPr>
          <w:p w14:paraId="36B6E2AE">
            <w:pPr>
              <w:spacing w:after="0" w:line="240" w:lineRule="auto"/>
            </w:pPr>
            <w:r>
              <w:rPr>
                <w:rFonts w:ascii="Aptos" w:hAnsi="Aptos"/>
                <w:b w:val="0"/>
                <w:sz w:val="21"/>
              </w:rPr>
              <w:t>AI WeatherWise API</w:t>
            </w:r>
          </w:p>
        </w:tc>
      </w:tr>
      <w:tr w14:paraId="7C40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7790300">
            <w:pPr>
              <w:spacing w:after="0" w:line="240" w:lineRule="auto"/>
            </w:pPr>
            <w:r>
              <w:rPr>
                <w:rFonts w:ascii="Aptos" w:hAnsi="Aptos"/>
                <w:b/>
                <w:sz w:val="21"/>
              </w:rPr>
              <w:t>Task Type</w:t>
            </w:r>
          </w:p>
        </w:tc>
        <w:tc>
          <w:tcPr>
            <w:tcW w:w="4968" w:type="dxa"/>
            <w:vAlign w:val="center"/>
          </w:tcPr>
          <w:p w14:paraId="2675D551">
            <w:pPr>
              <w:spacing w:after="0" w:line="240" w:lineRule="auto"/>
            </w:pPr>
            <w:r>
              <w:rPr>
                <w:rFonts w:ascii="Aptos" w:hAnsi="Aptos"/>
                <w:b w:val="0"/>
                <w:sz w:val="21"/>
              </w:rPr>
              <w:t>Story / User Workflow</w:t>
            </w:r>
          </w:p>
        </w:tc>
      </w:tr>
      <w:tr w14:paraId="5776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01503D4">
            <w:pPr>
              <w:spacing w:after="0" w:line="240" w:lineRule="auto"/>
            </w:pPr>
            <w:r>
              <w:rPr>
                <w:rFonts w:ascii="Aptos" w:hAnsi="Aptos"/>
                <w:b/>
                <w:sz w:val="21"/>
              </w:rPr>
              <w:t>Assigned To</w:t>
            </w:r>
          </w:p>
        </w:tc>
        <w:tc>
          <w:tcPr>
            <w:tcW w:w="4968" w:type="dxa"/>
            <w:vAlign w:val="center"/>
          </w:tcPr>
          <w:p w14:paraId="1F411090">
            <w:pPr>
              <w:spacing w:after="0" w:line="240" w:lineRule="auto"/>
            </w:pPr>
            <w:r>
              <w:rPr>
                <w:rFonts w:ascii="Aptos" w:hAnsi="Aptos"/>
                <w:b w:val="0"/>
                <w:sz w:val="21"/>
              </w:rPr>
              <w:t>Judy Jessica E</w:t>
            </w:r>
          </w:p>
        </w:tc>
      </w:tr>
    </w:tbl>
    <w:p w14:paraId="6D59BE12">
      <w:pPr>
        <w:pStyle w:val="2"/>
        <w:spacing w:before="160" w:after="100"/>
      </w:pPr>
      <w:r>
        <w:t>1. Introduction</w:t>
      </w:r>
    </w:p>
    <w:p w14:paraId="32E10D2C">
      <w:r>
        <w:t>AI WeatherWise API is a backend-focused application that combines weather data retrieval with AI-driven insights. The system allows an authenticated user to save a favourite city, retrieve current weather metrics for that city, and request AI-generated summaries or recommendations based on the available weather data. JSON Web Token (JWT) authentication is used to validate protected API requests.</w:t>
      </w:r>
    </w:p>
    <w:p w14:paraId="0C55B9B8">
      <w:pPr>
        <w:pStyle w:val="2"/>
        <w:spacing w:before="160" w:after="100"/>
      </w:pPr>
      <w:r>
        <w:t>2. User Story</w:t>
      </w:r>
    </w:p>
    <w:p w14:paraId="551B1924">
      <w:r>
        <w:rPr>
          <w:b/>
        </w:rPr>
        <w:t xml:space="preserve">As a user, </w:t>
      </w:r>
      <w:r>
        <w:t>I want to save a favourite city, retrieve its current weather information, and receive AI-based insights so that I can understand the weather conditions and make informed day-to-day decisions.</w:t>
      </w:r>
    </w:p>
    <w:p w14:paraId="6DA57D83">
      <w:pPr>
        <w:pStyle w:val="2"/>
        <w:spacing w:before="160" w:after="100"/>
      </w:pPr>
      <w:r>
        <w:t>3. Task Description</w:t>
      </w:r>
    </w:p>
    <w:p w14:paraId="613D8A1E">
      <w:r>
        <w:t>The user workflow for the AI WeatherWise API consists of five main stages. The system first authenticates the user. The authenticated user can then save a favourite city, fetch current weather metrics, request AI-driven insights, and finally receive the requested information after JWT validation.</w:t>
      </w:r>
    </w:p>
    <w:p w14:paraId="05885A98">
      <w:pPr>
        <w:pStyle w:val="2"/>
        <w:spacing w:before="160" w:after="100"/>
      </w:pPr>
      <w:r>
        <w:t>4. AI WeatherWise API User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454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B7D7F0"/>
            <w:vAlign w:val="center"/>
          </w:tcPr>
          <w:p w14:paraId="7CA1B75A">
            <w:pPr>
              <w:spacing w:after="0" w:line="240" w:lineRule="auto"/>
            </w:pPr>
            <w:r>
              <w:rPr>
                <w:rFonts w:ascii="Aptos" w:hAnsi="Aptos"/>
                <w:b/>
                <w:sz w:val="20"/>
              </w:rPr>
              <w:t>Step</w:t>
            </w:r>
          </w:p>
        </w:tc>
        <w:tc>
          <w:tcPr>
            <w:tcW w:w="2484" w:type="dxa"/>
            <w:shd w:val="clear" w:color="auto" w:fill="B7D7F0"/>
            <w:vAlign w:val="center"/>
          </w:tcPr>
          <w:p w14:paraId="7E292837">
            <w:pPr>
              <w:spacing w:after="0" w:line="240" w:lineRule="auto"/>
            </w:pPr>
            <w:r>
              <w:rPr>
                <w:rFonts w:ascii="Aptos" w:hAnsi="Aptos"/>
                <w:b/>
                <w:sz w:val="20"/>
              </w:rPr>
              <w:t>User Action</w:t>
            </w:r>
          </w:p>
        </w:tc>
        <w:tc>
          <w:tcPr>
            <w:tcW w:w="2484" w:type="dxa"/>
            <w:shd w:val="clear" w:color="auto" w:fill="B7D7F0"/>
            <w:vAlign w:val="center"/>
          </w:tcPr>
          <w:p w14:paraId="71952CB1">
            <w:pPr>
              <w:spacing w:after="0" w:line="240" w:lineRule="auto"/>
            </w:pPr>
            <w:r>
              <w:rPr>
                <w:rFonts w:ascii="Aptos" w:hAnsi="Aptos"/>
                <w:b/>
                <w:sz w:val="20"/>
              </w:rPr>
              <w:t>System/API Action</w:t>
            </w:r>
          </w:p>
        </w:tc>
        <w:tc>
          <w:tcPr>
            <w:tcW w:w="2484" w:type="dxa"/>
            <w:shd w:val="clear" w:color="auto" w:fill="B7D7F0"/>
            <w:vAlign w:val="center"/>
          </w:tcPr>
          <w:p w14:paraId="2A8AD3CF">
            <w:pPr>
              <w:spacing w:after="0" w:line="240" w:lineRule="auto"/>
            </w:pPr>
            <w:r>
              <w:rPr>
                <w:rFonts w:ascii="Aptos" w:hAnsi="Aptos"/>
                <w:b/>
                <w:sz w:val="20"/>
              </w:rPr>
              <w:t>Expected Result</w:t>
            </w:r>
          </w:p>
        </w:tc>
      </w:tr>
      <w:tr w14:paraId="536C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BCDD66E">
            <w:pPr>
              <w:spacing w:after="0" w:line="240" w:lineRule="auto"/>
            </w:pPr>
            <w:r>
              <w:rPr>
                <w:rFonts w:ascii="Aptos" w:hAnsi="Aptos"/>
                <w:b w:val="0"/>
                <w:sz w:val="19"/>
              </w:rPr>
              <w:t>1</w:t>
            </w:r>
          </w:p>
        </w:tc>
        <w:tc>
          <w:tcPr>
            <w:tcW w:w="2484" w:type="dxa"/>
            <w:vAlign w:val="center"/>
          </w:tcPr>
          <w:p w14:paraId="02002D81">
            <w:pPr>
              <w:spacing w:after="0" w:line="240" w:lineRule="auto"/>
            </w:pPr>
            <w:r>
              <w:rPr>
                <w:rFonts w:ascii="Aptos" w:hAnsi="Aptos"/>
                <w:b w:val="0"/>
                <w:sz w:val="19"/>
              </w:rPr>
              <w:t>User logs in or registers.</w:t>
            </w:r>
          </w:p>
        </w:tc>
        <w:tc>
          <w:tcPr>
            <w:tcW w:w="2484" w:type="dxa"/>
            <w:vAlign w:val="center"/>
          </w:tcPr>
          <w:p w14:paraId="6C64B2D6">
            <w:pPr>
              <w:spacing w:after="0" w:line="240" w:lineRule="auto"/>
            </w:pPr>
            <w:r>
              <w:rPr>
                <w:rFonts w:ascii="Aptos" w:hAnsi="Aptos"/>
                <w:b w:val="0"/>
                <w:sz w:val="19"/>
              </w:rPr>
              <w:t>The backend authenticates the user and creates/accepts an authentication token.</w:t>
            </w:r>
          </w:p>
        </w:tc>
        <w:tc>
          <w:tcPr>
            <w:tcW w:w="2484" w:type="dxa"/>
            <w:vAlign w:val="center"/>
          </w:tcPr>
          <w:p w14:paraId="1615CC7E">
            <w:pPr>
              <w:spacing w:after="0" w:line="240" w:lineRule="auto"/>
            </w:pPr>
            <w:r>
              <w:rPr>
                <w:rFonts w:ascii="Aptos" w:hAnsi="Aptos"/>
                <w:b w:val="0"/>
                <w:sz w:val="19"/>
              </w:rPr>
              <w:t>User is authenticated and can access protected API operations.</w:t>
            </w:r>
          </w:p>
        </w:tc>
      </w:tr>
      <w:tr w14:paraId="24CE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F076CFB">
            <w:pPr>
              <w:spacing w:after="0" w:line="240" w:lineRule="auto"/>
            </w:pPr>
            <w:r>
              <w:rPr>
                <w:rFonts w:ascii="Aptos" w:hAnsi="Aptos"/>
                <w:b w:val="0"/>
                <w:sz w:val="19"/>
              </w:rPr>
              <w:t>2</w:t>
            </w:r>
          </w:p>
        </w:tc>
        <w:tc>
          <w:tcPr>
            <w:tcW w:w="2484" w:type="dxa"/>
            <w:vAlign w:val="center"/>
          </w:tcPr>
          <w:p w14:paraId="5EF08581">
            <w:pPr>
              <w:spacing w:after="0" w:line="240" w:lineRule="auto"/>
            </w:pPr>
            <w:r>
              <w:rPr>
                <w:rFonts w:ascii="Aptos" w:hAnsi="Aptos"/>
                <w:b w:val="0"/>
                <w:sz w:val="19"/>
              </w:rPr>
              <w:t>User saves a favourite city via the API.</w:t>
            </w:r>
          </w:p>
        </w:tc>
        <w:tc>
          <w:tcPr>
            <w:tcW w:w="2484" w:type="dxa"/>
            <w:vAlign w:val="center"/>
          </w:tcPr>
          <w:p w14:paraId="5BE631A2">
            <w:pPr>
              <w:spacing w:after="0" w:line="240" w:lineRule="auto"/>
            </w:pPr>
            <w:r>
              <w:rPr>
                <w:rFonts w:ascii="Aptos" w:hAnsi="Aptos"/>
                <w:b w:val="0"/>
                <w:sz w:val="19"/>
              </w:rPr>
              <w:t>The backend validates the request and stores the selected city for the authenticated user.</w:t>
            </w:r>
          </w:p>
        </w:tc>
        <w:tc>
          <w:tcPr>
            <w:tcW w:w="2484" w:type="dxa"/>
            <w:vAlign w:val="center"/>
          </w:tcPr>
          <w:p w14:paraId="3CD4F719">
            <w:pPr>
              <w:spacing w:after="0" w:line="240" w:lineRule="auto"/>
            </w:pPr>
            <w:r>
              <w:rPr>
                <w:rFonts w:ascii="Aptos" w:hAnsi="Aptos"/>
                <w:b w:val="0"/>
                <w:sz w:val="19"/>
              </w:rPr>
              <w:t>Favourite city is saved successfully.</w:t>
            </w:r>
          </w:p>
        </w:tc>
      </w:tr>
      <w:tr w14:paraId="60EC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189DD45">
            <w:pPr>
              <w:spacing w:after="0" w:line="240" w:lineRule="auto"/>
            </w:pPr>
            <w:r>
              <w:rPr>
                <w:rFonts w:ascii="Aptos" w:hAnsi="Aptos"/>
                <w:b w:val="0"/>
                <w:sz w:val="19"/>
              </w:rPr>
              <w:t>3</w:t>
            </w:r>
          </w:p>
        </w:tc>
        <w:tc>
          <w:tcPr>
            <w:tcW w:w="2484" w:type="dxa"/>
            <w:vAlign w:val="center"/>
          </w:tcPr>
          <w:p w14:paraId="76F7FF57">
            <w:pPr>
              <w:spacing w:after="0" w:line="240" w:lineRule="auto"/>
            </w:pPr>
            <w:r>
              <w:rPr>
                <w:rFonts w:ascii="Aptos" w:hAnsi="Aptos"/>
                <w:b w:val="0"/>
                <w:sz w:val="19"/>
              </w:rPr>
              <w:t>User fetches current weather metrics for the city.</w:t>
            </w:r>
          </w:p>
        </w:tc>
        <w:tc>
          <w:tcPr>
            <w:tcW w:w="2484" w:type="dxa"/>
            <w:vAlign w:val="center"/>
          </w:tcPr>
          <w:p w14:paraId="0444E473">
            <w:pPr>
              <w:spacing w:after="0" w:line="240" w:lineRule="auto"/>
            </w:pPr>
            <w:r>
              <w:rPr>
                <w:rFonts w:ascii="Aptos" w:hAnsi="Aptos"/>
                <w:b w:val="0"/>
                <w:sz w:val="19"/>
              </w:rPr>
              <w:t>The backend requests/obtains current weather information for the saved city.</w:t>
            </w:r>
          </w:p>
        </w:tc>
        <w:tc>
          <w:tcPr>
            <w:tcW w:w="2484" w:type="dxa"/>
            <w:vAlign w:val="center"/>
          </w:tcPr>
          <w:p w14:paraId="66338F9A">
            <w:pPr>
              <w:spacing w:after="0" w:line="240" w:lineRule="auto"/>
            </w:pPr>
            <w:r>
              <w:rPr>
                <w:rFonts w:ascii="Aptos" w:hAnsi="Aptos"/>
                <w:b w:val="0"/>
                <w:sz w:val="19"/>
              </w:rPr>
              <w:t>Current weather data such as temperature, humidity, wind and condition are returned.</w:t>
            </w:r>
          </w:p>
        </w:tc>
      </w:tr>
      <w:tr w14:paraId="1FC6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117DF45">
            <w:pPr>
              <w:spacing w:after="0" w:line="240" w:lineRule="auto"/>
            </w:pPr>
            <w:r>
              <w:rPr>
                <w:rFonts w:ascii="Aptos" w:hAnsi="Aptos"/>
                <w:b w:val="0"/>
                <w:sz w:val="19"/>
              </w:rPr>
              <w:t>4</w:t>
            </w:r>
          </w:p>
        </w:tc>
        <w:tc>
          <w:tcPr>
            <w:tcW w:w="2484" w:type="dxa"/>
            <w:vAlign w:val="center"/>
          </w:tcPr>
          <w:p w14:paraId="24AFD932">
            <w:pPr>
              <w:spacing w:after="0" w:line="240" w:lineRule="auto"/>
            </w:pPr>
            <w:r>
              <w:rPr>
                <w:rFonts w:ascii="Aptos" w:hAnsi="Aptos"/>
                <w:b w:val="0"/>
                <w:sz w:val="19"/>
              </w:rPr>
              <w:t>User requests AI-driven insights.</w:t>
            </w:r>
          </w:p>
        </w:tc>
        <w:tc>
          <w:tcPr>
            <w:tcW w:w="2484" w:type="dxa"/>
            <w:vAlign w:val="center"/>
          </w:tcPr>
          <w:p w14:paraId="747B7ADA">
            <w:pPr>
              <w:spacing w:after="0" w:line="240" w:lineRule="auto"/>
            </w:pPr>
            <w:r>
              <w:rPr>
                <w:rFonts w:ascii="Aptos" w:hAnsi="Aptos"/>
                <w:b w:val="0"/>
                <w:sz w:val="19"/>
              </w:rPr>
              <w:t>The weather data is passed to the AI/insight component to generate a summary or recommendation.</w:t>
            </w:r>
          </w:p>
        </w:tc>
        <w:tc>
          <w:tcPr>
            <w:tcW w:w="2484" w:type="dxa"/>
            <w:vAlign w:val="center"/>
          </w:tcPr>
          <w:p w14:paraId="396FDE12">
            <w:pPr>
              <w:spacing w:after="0" w:line="240" w:lineRule="auto"/>
            </w:pPr>
            <w:r>
              <w:rPr>
                <w:rFonts w:ascii="Aptos" w:hAnsi="Aptos"/>
                <w:b w:val="0"/>
                <w:sz w:val="19"/>
              </w:rPr>
              <w:t>A readable weather summary and/or recommendation is generated.</w:t>
            </w:r>
          </w:p>
        </w:tc>
      </w:tr>
      <w:tr w14:paraId="2BE1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1BE9602">
            <w:pPr>
              <w:spacing w:after="0" w:line="240" w:lineRule="auto"/>
            </w:pPr>
            <w:r>
              <w:rPr>
                <w:rFonts w:ascii="Aptos" w:hAnsi="Aptos"/>
                <w:b w:val="0"/>
                <w:sz w:val="19"/>
              </w:rPr>
              <w:t>5</w:t>
            </w:r>
          </w:p>
        </w:tc>
        <w:tc>
          <w:tcPr>
            <w:tcW w:w="2484" w:type="dxa"/>
            <w:vAlign w:val="center"/>
          </w:tcPr>
          <w:p w14:paraId="3530B71D">
            <w:pPr>
              <w:spacing w:after="0" w:line="240" w:lineRule="auto"/>
            </w:pPr>
            <w:r>
              <w:rPr>
                <w:rFonts w:ascii="Aptos" w:hAnsi="Aptos"/>
                <w:b w:val="0"/>
                <w:sz w:val="19"/>
              </w:rPr>
              <w:t>System validates JWT and returns the requested information.</w:t>
            </w:r>
          </w:p>
        </w:tc>
        <w:tc>
          <w:tcPr>
            <w:tcW w:w="2484" w:type="dxa"/>
            <w:vAlign w:val="center"/>
          </w:tcPr>
          <w:p w14:paraId="31D7AE33">
            <w:pPr>
              <w:spacing w:after="0" w:line="240" w:lineRule="auto"/>
            </w:pPr>
            <w:r>
              <w:rPr>
                <w:rFonts w:ascii="Aptos" w:hAnsi="Aptos"/>
                <w:b w:val="0"/>
                <w:sz w:val="19"/>
              </w:rPr>
              <w:t>The API verifies the JWT before allowing protected operations and sends the appropriate response.</w:t>
            </w:r>
          </w:p>
        </w:tc>
        <w:tc>
          <w:tcPr>
            <w:tcW w:w="2484" w:type="dxa"/>
            <w:vAlign w:val="center"/>
          </w:tcPr>
          <w:p w14:paraId="0C6AA57B">
            <w:pPr>
              <w:spacing w:after="0" w:line="240" w:lineRule="auto"/>
            </w:pPr>
            <w:r>
              <w:rPr>
                <w:rFonts w:ascii="Aptos" w:hAnsi="Aptos"/>
                <w:b w:val="0"/>
                <w:sz w:val="19"/>
              </w:rPr>
              <w:t>The user receives the requested information or an authentication error if the token is invalid.</w:t>
            </w:r>
          </w:p>
        </w:tc>
      </w:tr>
    </w:tbl>
    <w:p w14:paraId="38FDB610">
      <w:pPr>
        <w:pStyle w:val="2"/>
        <w:spacing w:before="160" w:after="100"/>
      </w:pPr>
      <w:r>
        <w:t>5. Workflow Representation</w:t>
      </w:r>
    </w:p>
    <w:p w14:paraId="5A31790C">
      <w:pPr>
        <w:jc w:val="center"/>
      </w:pPr>
      <w:r>
        <w:rPr>
          <w:b/>
          <w:sz w:val="22"/>
        </w:rPr>
        <w:t>USER LOGIN / REGISTER</w:t>
      </w:r>
      <w:r>
        <w:rPr>
          <w:b/>
          <w:sz w:val="22"/>
        </w:rPr>
        <w:br w:type="textWrapping"/>
      </w:r>
      <w:r>
        <w:rPr>
          <w:b w:val="0"/>
          <w:sz w:val="24"/>
        </w:rPr>
        <w:t>↓</w:t>
      </w:r>
      <w:r>
        <w:rPr>
          <w:b w:val="0"/>
          <w:sz w:val="24"/>
        </w:rPr>
        <w:br w:type="textWrapping"/>
      </w:r>
      <w:r>
        <w:rPr>
          <w:b/>
          <w:sz w:val="22"/>
        </w:rPr>
        <w:t>SAVE FAVOURITE CITY</w:t>
      </w:r>
      <w:r>
        <w:rPr>
          <w:b/>
          <w:sz w:val="22"/>
        </w:rPr>
        <w:br w:type="textWrapping"/>
      </w:r>
      <w:r>
        <w:rPr>
          <w:b w:val="0"/>
          <w:sz w:val="24"/>
        </w:rPr>
        <w:t>↓</w:t>
      </w:r>
      <w:r>
        <w:rPr>
          <w:b w:val="0"/>
          <w:sz w:val="24"/>
        </w:rPr>
        <w:br w:type="textWrapping"/>
      </w:r>
      <w:r>
        <w:rPr>
          <w:b/>
          <w:sz w:val="22"/>
        </w:rPr>
        <w:t>FETCH CURRENT WEATHER</w:t>
      </w:r>
      <w:r>
        <w:rPr>
          <w:b/>
          <w:sz w:val="22"/>
        </w:rPr>
        <w:br w:type="textWrapping"/>
      </w:r>
      <w:r>
        <w:rPr>
          <w:b w:val="0"/>
          <w:sz w:val="24"/>
        </w:rPr>
        <w:t>↓</w:t>
      </w:r>
      <w:r>
        <w:rPr>
          <w:b w:val="0"/>
          <w:sz w:val="24"/>
        </w:rPr>
        <w:br w:type="textWrapping"/>
      </w:r>
      <w:r>
        <w:rPr>
          <w:b/>
          <w:sz w:val="22"/>
        </w:rPr>
        <w:t>REQUEST AI INSIGHTS</w:t>
      </w:r>
      <w:r>
        <w:rPr>
          <w:b/>
          <w:sz w:val="22"/>
        </w:rPr>
        <w:br w:type="textWrapping"/>
      </w:r>
      <w:r>
        <w:rPr>
          <w:b w:val="0"/>
          <w:sz w:val="24"/>
        </w:rPr>
        <w:t>↓</w:t>
      </w:r>
      <w:r>
        <w:rPr>
          <w:b w:val="0"/>
          <w:sz w:val="24"/>
        </w:rPr>
        <w:br w:type="textWrapping"/>
      </w:r>
      <w:r>
        <w:rPr>
          <w:b/>
          <w:sz w:val="22"/>
        </w:rPr>
        <w:t>JWT VALIDATION &amp; RESPONSE</w:t>
      </w:r>
    </w:p>
    <w:p w14:paraId="18518E4D">
      <w:pPr>
        <w:pStyle w:val="2"/>
        <w:spacing w:before="160" w:after="100"/>
      </w:pPr>
      <w:r>
        <w:t>6. Functional Requirements</w:t>
      </w:r>
    </w:p>
    <w:p w14:paraId="5CAB4F86">
      <w:pPr>
        <w:pStyle w:val="23"/>
      </w:pPr>
      <w:r>
        <w:t>The system shall allow a new user to register.</w:t>
      </w:r>
    </w:p>
    <w:p w14:paraId="350121DD">
      <w:pPr>
        <w:pStyle w:val="23"/>
      </w:pPr>
      <w:r>
        <w:t>The system shall allow an existing user to log in.</w:t>
      </w:r>
    </w:p>
    <w:p w14:paraId="2FF851C3">
      <w:pPr>
        <w:pStyle w:val="23"/>
      </w:pPr>
      <w:r>
        <w:t>The system shall authenticate protected API requests using JWT.</w:t>
      </w:r>
    </w:p>
    <w:p w14:paraId="6A7DE2FA">
      <w:pPr>
        <w:pStyle w:val="23"/>
      </w:pPr>
      <w:r>
        <w:t>The system shall allow an authenticated user to save a favourite city.</w:t>
      </w:r>
    </w:p>
    <w:p w14:paraId="2F399409">
      <w:pPr>
        <w:pStyle w:val="23"/>
      </w:pPr>
      <w:r>
        <w:t>The system shall retrieve current weather metrics for the selected city.</w:t>
      </w:r>
    </w:p>
    <w:p w14:paraId="34A68A0C">
      <w:pPr>
        <w:pStyle w:val="23"/>
      </w:pPr>
      <w:r>
        <w:t>The system shall provide AI-driven weather summaries or recommendations based on weather data.</w:t>
      </w:r>
    </w:p>
    <w:p w14:paraId="5BE0E836">
      <w:pPr>
        <w:pStyle w:val="23"/>
      </w:pPr>
      <w:r>
        <w:t>The system shall return appropriate success or error responses to the client.</w:t>
      </w:r>
    </w:p>
    <w:p w14:paraId="09DFF6F0">
      <w:pPr>
        <w:pStyle w:val="23"/>
      </w:pPr>
      <w:r>
        <w:t>The system shall prevent unauthenticated users from accessing protected operations.</w:t>
      </w:r>
    </w:p>
    <w:p w14:paraId="45BD5925">
      <w:pPr>
        <w:pStyle w:val="2"/>
        <w:spacing w:before="160" w:after="100"/>
      </w:pPr>
      <w:r>
        <w:t>7. Expected API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2725"/>
        <w:gridCol w:w="2476"/>
        <w:gridCol w:w="2476"/>
      </w:tblGrid>
      <w:tr w14:paraId="0A7E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6A847DF8">
            <w:pPr>
              <w:spacing w:after="0" w:line="240" w:lineRule="auto"/>
            </w:pPr>
            <w:r>
              <w:rPr>
                <w:rFonts w:ascii="Aptos" w:hAnsi="Aptos"/>
                <w:b/>
                <w:sz w:val="20"/>
              </w:rPr>
              <w:t>Stage</w:t>
            </w:r>
          </w:p>
        </w:tc>
        <w:tc>
          <w:tcPr>
            <w:tcW w:w="2484" w:type="dxa"/>
            <w:shd w:val="clear" w:color="auto" w:fill="D9EAF7"/>
            <w:vAlign w:val="center"/>
          </w:tcPr>
          <w:p w14:paraId="67124D87">
            <w:pPr>
              <w:spacing w:after="0" w:line="240" w:lineRule="auto"/>
            </w:pPr>
            <w:r>
              <w:rPr>
                <w:rFonts w:ascii="Aptos" w:hAnsi="Aptos"/>
                <w:b/>
                <w:sz w:val="20"/>
              </w:rPr>
              <w:t>Example API Purpose</w:t>
            </w:r>
          </w:p>
        </w:tc>
        <w:tc>
          <w:tcPr>
            <w:tcW w:w="2484" w:type="dxa"/>
            <w:shd w:val="clear" w:color="auto" w:fill="D9EAF7"/>
            <w:vAlign w:val="center"/>
          </w:tcPr>
          <w:p w14:paraId="2C826FAE">
            <w:pPr>
              <w:spacing w:after="0" w:line="240" w:lineRule="auto"/>
            </w:pPr>
            <w:r>
              <w:rPr>
                <w:rFonts w:ascii="Aptos" w:hAnsi="Aptos"/>
                <w:b/>
                <w:sz w:val="20"/>
              </w:rPr>
              <w:t>Authentication</w:t>
            </w:r>
          </w:p>
        </w:tc>
        <w:tc>
          <w:tcPr>
            <w:tcW w:w="2484" w:type="dxa"/>
            <w:shd w:val="clear" w:color="auto" w:fill="D9EAF7"/>
            <w:vAlign w:val="center"/>
          </w:tcPr>
          <w:p w14:paraId="3DBADB3E">
            <w:pPr>
              <w:spacing w:after="0" w:line="240" w:lineRule="auto"/>
            </w:pPr>
            <w:r>
              <w:rPr>
                <w:rFonts w:ascii="Aptos" w:hAnsi="Aptos"/>
                <w:b/>
                <w:sz w:val="20"/>
              </w:rPr>
              <w:t>Response</w:t>
            </w:r>
          </w:p>
        </w:tc>
      </w:tr>
      <w:tr w14:paraId="0873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8E24336">
            <w:pPr>
              <w:spacing w:after="0" w:line="240" w:lineRule="auto"/>
            </w:pPr>
            <w:r>
              <w:rPr>
                <w:rFonts w:ascii="Aptos" w:hAnsi="Aptos"/>
                <w:b w:val="0"/>
                <w:sz w:val="19"/>
              </w:rPr>
              <w:t>Authentication</w:t>
            </w:r>
          </w:p>
        </w:tc>
        <w:tc>
          <w:tcPr>
            <w:tcW w:w="2484" w:type="dxa"/>
            <w:vAlign w:val="center"/>
          </w:tcPr>
          <w:p w14:paraId="4B601533">
            <w:pPr>
              <w:spacing w:after="0" w:line="240" w:lineRule="auto"/>
            </w:pPr>
            <w:r>
              <w:rPr>
                <w:rFonts w:ascii="Aptos" w:hAnsi="Aptos"/>
                <w:b w:val="0"/>
                <w:sz w:val="19"/>
              </w:rPr>
              <w:t>Register / Login</w:t>
            </w:r>
          </w:p>
        </w:tc>
        <w:tc>
          <w:tcPr>
            <w:tcW w:w="2484" w:type="dxa"/>
            <w:vAlign w:val="center"/>
          </w:tcPr>
          <w:p w14:paraId="3339B8FF">
            <w:pPr>
              <w:spacing w:after="0" w:line="240" w:lineRule="auto"/>
            </w:pPr>
            <w:r>
              <w:rPr>
                <w:rFonts w:ascii="Aptos" w:hAnsi="Aptos"/>
                <w:b w:val="0"/>
                <w:sz w:val="19"/>
              </w:rPr>
              <w:t>Credentials</w:t>
            </w:r>
          </w:p>
        </w:tc>
        <w:tc>
          <w:tcPr>
            <w:tcW w:w="2484" w:type="dxa"/>
            <w:vAlign w:val="center"/>
          </w:tcPr>
          <w:p w14:paraId="2D8552BA">
            <w:pPr>
              <w:spacing w:after="0" w:line="240" w:lineRule="auto"/>
            </w:pPr>
            <w:r>
              <w:rPr>
                <w:rFonts w:ascii="Aptos" w:hAnsi="Aptos"/>
                <w:b w:val="0"/>
                <w:sz w:val="19"/>
              </w:rPr>
              <w:t>User/token information</w:t>
            </w:r>
          </w:p>
        </w:tc>
      </w:tr>
      <w:tr w14:paraId="07CC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86EF2A3">
            <w:pPr>
              <w:spacing w:after="0" w:line="240" w:lineRule="auto"/>
            </w:pPr>
            <w:r>
              <w:rPr>
                <w:rFonts w:ascii="Aptos" w:hAnsi="Aptos"/>
                <w:b w:val="0"/>
                <w:sz w:val="19"/>
              </w:rPr>
              <w:t>Favourite City</w:t>
            </w:r>
          </w:p>
        </w:tc>
        <w:tc>
          <w:tcPr>
            <w:tcW w:w="2484" w:type="dxa"/>
            <w:vAlign w:val="center"/>
          </w:tcPr>
          <w:p w14:paraId="6AD6FDCB">
            <w:pPr>
              <w:spacing w:after="0" w:line="240" w:lineRule="auto"/>
            </w:pPr>
            <w:r>
              <w:rPr>
                <w:rFonts w:ascii="Aptos" w:hAnsi="Aptos"/>
                <w:b w:val="0"/>
                <w:sz w:val="19"/>
              </w:rPr>
              <w:t>Save or update favourite city</w:t>
            </w:r>
          </w:p>
        </w:tc>
        <w:tc>
          <w:tcPr>
            <w:tcW w:w="2484" w:type="dxa"/>
            <w:vAlign w:val="center"/>
          </w:tcPr>
          <w:p w14:paraId="3E22D394">
            <w:pPr>
              <w:spacing w:after="0" w:line="240" w:lineRule="auto"/>
            </w:pPr>
            <w:r>
              <w:rPr>
                <w:rFonts w:ascii="Aptos" w:hAnsi="Aptos"/>
                <w:b w:val="0"/>
                <w:sz w:val="19"/>
              </w:rPr>
              <w:t>JWT required</w:t>
            </w:r>
          </w:p>
        </w:tc>
        <w:tc>
          <w:tcPr>
            <w:tcW w:w="2484" w:type="dxa"/>
            <w:vAlign w:val="center"/>
          </w:tcPr>
          <w:p w14:paraId="03C5C05A">
            <w:pPr>
              <w:spacing w:after="0" w:line="240" w:lineRule="auto"/>
            </w:pPr>
            <w:r>
              <w:rPr>
                <w:rFonts w:ascii="Aptos" w:hAnsi="Aptos"/>
                <w:b w:val="0"/>
                <w:sz w:val="19"/>
              </w:rPr>
              <w:t>Success/status message</w:t>
            </w:r>
          </w:p>
        </w:tc>
      </w:tr>
      <w:tr w14:paraId="6D92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B5C5177">
            <w:pPr>
              <w:spacing w:after="0" w:line="240" w:lineRule="auto"/>
            </w:pPr>
            <w:r>
              <w:rPr>
                <w:rFonts w:ascii="Aptos" w:hAnsi="Aptos"/>
                <w:b w:val="0"/>
                <w:sz w:val="19"/>
              </w:rPr>
              <w:t>Weather</w:t>
            </w:r>
          </w:p>
        </w:tc>
        <w:tc>
          <w:tcPr>
            <w:tcW w:w="2484" w:type="dxa"/>
            <w:vAlign w:val="center"/>
          </w:tcPr>
          <w:p w14:paraId="3C601FA0">
            <w:pPr>
              <w:spacing w:after="0" w:line="240" w:lineRule="auto"/>
            </w:pPr>
            <w:r>
              <w:rPr>
                <w:rFonts w:ascii="Aptos" w:hAnsi="Aptos"/>
                <w:b w:val="0"/>
                <w:sz w:val="19"/>
              </w:rPr>
              <w:t>Get current weather for city</w:t>
            </w:r>
          </w:p>
        </w:tc>
        <w:tc>
          <w:tcPr>
            <w:tcW w:w="2484" w:type="dxa"/>
            <w:vAlign w:val="center"/>
          </w:tcPr>
          <w:p w14:paraId="3E6057E0">
            <w:pPr>
              <w:spacing w:after="0" w:line="240" w:lineRule="auto"/>
            </w:pPr>
            <w:r>
              <w:rPr>
                <w:rFonts w:ascii="Aptos" w:hAnsi="Aptos"/>
                <w:b w:val="0"/>
                <w:sz w:val="19"/>
              </w:rPr>
              <w:t>JWT required</w:t>
            </w:r>
          </w:p>
        </w:tc>
        <w:tc>
          <w:tcPr>
            <w:tcW w:w="2484" w:type="dxa"/>
            <w:vAlign w:val="center"/>
          </w:tcPr>
          <w:p w14:paraId="09AE670E">
            <w:pPr>
              <w:spacing w:after="0" w:line="240" w:lineRule="auto"/>
            </w:pPr>
            <w:r>
              <w:rPr>
                <w:rFonts w:ascii="Aptos" w:hAnsi="Aptos"/>
                <w:b w:val="0"/>
                <w:sz w:val="19"/>
              </w:rPr>
              <w:t>Weather metrics</w:t>
            </w:r>
          </w:p>
        </w:tc>
      </w:tr>
      <w:tr w14:paraId="15C7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D5EE970">
            <w:pPr>
              <w:spacing w:after="0" w:line="240" w:lineRule="auto"/>
            </w:pPr>
            <w:r>
              <w:rPr>
                <w:rFonts w:ascii="Aptos" w:hAnsi="Aptos"/>
                <w:b w:val="0"/>
                <w:sz w:val="19"/>
              </w:rPr>
              <w:t>AI Insights</w:t>
            </w:r>
          </w:p>
        </w:tc>
        <w:tc>
          <w:tcPr>
            <w:tcW w:w="2484" w:type="dxa"/>
            <w:vAlign w:val="center"/>
          </w:tcPr>
          <w:p w14:paraId="764A0374">
            <w:pPr>
              <w:spacing w:after="0" w:line="240" w:lineRule="auto"/>
            </w:pPr>
            <w:r>
              <w:rPr>
                <w:rFonts w:ascii="Aptos" w:hAnsi="Aptos"/>
                <w:b w:val="0"/>
                <w:sz w:val="19"/>
              </w:rPr>
              <w:t>Generate summary/recommendation</w:t>
            </w:r>
          </w:p>
        </w:tc>
        <w:tc>
          <w:tcPr>
            <w:tcW w:w="2484" w:type="dxa"/>
            <w:vAlign w:val="center"/>
          </w:tcPr>
          <w:p w14:paraId="0B58B833">
            <w:pPr>
              <w:spacing w:after="0" w:line="240" w:lineRule="auto"/>
            </w:pPr>
            <w:r>
              <w:rPr>
                <w:rFonts w:ascii="Aptos" w:hAnsi="Aptos"/>
                <w:b w:val="0"/>
                <w:sz w:val="19"/>
              </w:rPr>
              <w:t>JWT required</w:t>
            </w:r>
          </w:p>
        </w:tc>
        <w:tc>
          <w:tcPr>
            <w:tcW w:w="2484" w:type="dxa"/>
            <w:vAlign w:val="center"/>
          </w:tcPr>
          <w:p w14:paraId="49BA6A3A">
            <w:pPr>
              <w:spacing w:after="0" w:line="240" w:lineRule="auto"/>
            </w:pPr>
            <w:r>
              <w:rPr>
                <w:rFonts w:ascii="Aptos" w:hAnsi="Aptos"/>
                <w:b w:val="0"/>
                <w:sz w:val="19"/>
              </w:rPr>
              <w:t>AI-generated insight</w:t>
            </w:r>
          </w:p>
        </w:tc>
      </w:tr>
    </w:tbl>
    <w:p w14:paraId="43A1CD37">
      <w:pPr>
        <w:pStyle w:val="2"/>
        <w:spacing w:before="160" w:after="100"/>
      </w:pPr>
      <w:r>
        <w:t>8. Security Considerations</w:t>
      </w:r>
    </w:p>
    <w:p w14:paraId="2CD67A84">
      <w:r>
        <w:t>JWT-based authentication helps ensure that protected API operations are performed only by authenticated users. The server should validate the token before processing requests such as saving favourite cities, retrieving protected data, or generating AI insights. Invalid, expired, or missing tokens should result in an appropriate authentication/authorization response.</w:t>
      </w:r>
    </w:p>
    <w:p w14:paraId="5E85DC82">
      <w:pPr>
        <w:pStyle w:val="2"/>
        <w:spacing w:before="160" w:after="100"/>
      </w:pPr>
      <w:r>
        <w:t>9. Conclusion</w:t>
      </w:r>
    </w:p>
    <w:p w14:paraId="60D1A963">
      <w:r>
        <w:t>The AI WeatherWise API user workflow provides a clear sequence from user authentication to weather-data retrieval and AI-assisted interpretation. By combining a weather data source, a backend API, JWT authentication, and an AI insight component, the project can provide weather information in a useful and easy-to-understand format.</w:t>
      </w:r>
    </w:p>
    <w:p w14:paraId="1E01B19D">
      <w:pPr>
        <w:pStyle w:val="2"/>
        <w:spacing w:before="160" w:after="100"/>
      </w:pPr>
      <w:r>
        <w:t>10. Task Summary</w:t>
      </w:r>
    </w:p>
    <w:p w14:paraId="1D901080">
      <w:pPr>
        <w:pStyle w:val="23"/>
      </w:pPr>
      <w:r>
        <w:t>User authentication is the entry point of the workflow.</w:t>
      </w:r>
    </w:p>
    <w:p w14:paraId="37DFF35A">
      <w:pPr>
        <w:pStyle w:val="23"/>
      </w:pPr>
      <w:r>
        <w:t>The authenticated user can save a favourite city.</w:t>
      </w:r>
    </w:p>
    <w:p w14:paraId="4E4D3A59">
      <w:pPr>
        <w:pStyle w:val="23"/>
      </w:pPr>
      <w:r>
        <w:t>Current weather metrics are retrieved for the selected city.</w:t>
      </w:r>
    </w:p>
    <w:p w14:paraId="0214FBA6">
      <w:pPr>
        <w:pStyle w:val="23"/>
      </w:pPr>
      <w:r>
        <w:t>AI is used to produce weather summaries or recommendations.</w:t>
      </w:r>
    </w:p>
    <w:p w14:paraId="6D25A5BC">
      <w:pPr>
        <w:pStyle w:val="23"/>
      </w:pPr>
      <w:r>
        <w:t>JWT validation protects the requested information and API operations.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CC2C9">
    <w:pPr>
      <w:pStyle w:val="18"/>
      <w:jc w:val="center"/>
    </w:pPr>
    <w:r>
      <w:rPr>
        <w:sz w:val="18"/>
      </w:rPr>
      <w:t>AI WeatherWise API – Naan Mudhalvan Group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1A69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50B14326CE37478198D003EEB5F9388D_13</vt:lpwstr>
  </property>
</Properties>
</file>